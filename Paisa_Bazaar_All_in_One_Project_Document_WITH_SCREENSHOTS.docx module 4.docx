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9AED">
      <w:pPr>
        <w:jc w:val="center"/>
      </w:pPr>
      <w:r>
        <w:rPr>
          <w:b/>
          <w:color w:val="70182D"/>
          <w:sz w:val="50"/>
        </w:rPr>
        <w:t>PAISA BAZAAR BANKING FRAUD ANALYSIS</w:t>
      </w:r>
    </w:p>
    <w:p w14:paraId="3D3794EE">
      <w:pPr>
        <w:jc w:val="center"/>
      </w:pPr>
      <w:r>
        <w:rPr>
          <w:b/>
          <w:color w:val="F2C94C"/>
          <w:sz w:val="32"/>
        </w:rPr>
        <w:t>ALL-IN-ONE PROJECT DOCUMENT</w:t>
      </w:r>
    </w:p>
    <w:p w14:paraId="6C5D5284">
      <w:pPr>
        <w:jc w:val="center"/>
      </w:pPr>
      <w:r>
        <w:rPr>
          <w:i/>
        </w:rPr>
        <w:t>Power BI Dashboard • DAX</w:t>
      </w:r>
    </w:p>
    <w:p w14:paraId="3AD23AA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644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641C2D"/>
            <w:vAlign w:val="center"/>
          </w:tcPr>
          <w:p w14:paraId="760AE3F1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PAGE 1</w:t>
            </w:r>
            <w:r>
              <w:rPr>
                <w:rFonts w:ascii="Arial" w:hAnsi="Arial"/>
                <w:b/>
                <w:color w:val="FFFFFF"/>
                <w:sz w:val="18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18"/>
              </w:rPr>
              <w:t>FRAUD OVERVIEW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49ECA575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PAGE 2</w:t>
            </w:r>
            <w:r>
              <w:rPr>
                <w:rFonts w:ascii="Arial" w:hAnsi="Arial"/>
                <w:b/>
                <w:color w:val="FFFFFF"/>
                <w:sz w:val="18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18"/>
              </w:rPr>
              <w:t>SUSPICIOUS BEHAVIOUR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4B25BB1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PAGE 3</w:t>
            </w:r>
            <w:r>
              <w:rPr>
                <w:rFonts w:ascii="Arial" w:hAnsi="Arial"/>
                <w:b/>
                <w:color w:val="FFFFFF"/>
                <w:sz w:val="18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18"/>
              </w:rPr>
              <w:t>CUSTOMER RISK PROFILE</w:t>
            </w:r>
          </w:p>
        </w:tc>
        <w:tc>
          <w:tcPr>
            <w:tcW w:w="2592" w:type="dxa"/>
            <w:shd w:val="clear" w:color="auto" w:fill="641C2D"/>
            <w:vAlign w:val="center"/>
          </w:tcPr>
          <w:p w14:paraId="6203C93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PAGE 4</w:t>
            </w:r>
            <w:r>
              <w:rPr>
                <w:rFonts w:ascii="Arial" w:hAnsi="Arial"/>
                <w:b/>
                <w:color w:val="FFFFFF"/>
                <w:sz w:val="18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18"/>
              </w:rPr>
              <w:t>EXECUTIVE MONITORING</w:t>
            </w:r>
          </w:p>
        </w:tc>
      </w:tr>
    </w:tbl>
    <w:p w14:paraId="70AD4D6F">
      <w:pPr>
        <w:spacing w:before="140" w:after="60"/>
      </w:pPr>
      <w:r>
        <w:rPr>
          <w:rFonts w:ascii="Arial" w:hAnsi="Arial"/>
          <w:b/>
          <w:color w:val="70182D"/>
          <w:sz w:val="32"/>
        </w:rPr>
        <w:t>1. PROJECT OBJECTIVE</w:t>
      </w:r>
    </w:p>
    <w:p w14:paraId="5EB4B0CC">
      <w:r>
        <w:t>The project analyzes customer credit and financial behaviour to identify risk patterns, compare customer segments, and create an executive fraud-risk monitoring dashboard. The dashboard supports prioritization and investigation; it does not prove that a customer committed fraud.</w:t>
      </w:r>
    </w:p>
    <w:p w14:paraId="5A650F9A">
      <w:pPr>
        <w:spacing w:before="140" w:after="60"/>
      </w:pPr>
      <w:r>
        <w:rPr>
          <w:rFonts w:ascii="Arial" w:hAnsi="Arial"/>
          <w:b/>
          <w:color w:val="70182D"/>
          <w:sz w:val="32"/>
        </w:rPr>
        <w:t>2. PROJECT REQUIREMENTS FROM THE PROVIDED DOCUMENT</w:t>
      </w:r>
    </w:p>
    <w:p w14:paraId="4E4402A1">
      <w:r>
        <w:t>The project brief requires a visually appealing and clearly organized dashboard, appropriate visualizations, meaningful insights and data storytelling, user-friendly filters and navigation, and evidence of data cleaning/transformation. It also expects the presentation to cover the project objective, dataset, business problem, data preparation, EDA flow, key visualizations, business interpretation, challenges, conclusion and future improvements.</w:t>
      </w:r>
    </w:p>
    <w:p w14:paraId="184EDE0A">
      <w:pPr>
        <w:pStyle w:val="23"/>
      </w:pPr>
      <w:r>
        <w:t>Visual appeal and consistent design.</w:t>
      </w:r>
    </w:p>
    <w:p w14:paraId="49F0257C">
      <w:pPr>
        <w:pStyle w:val="23"/>
      </w:pPr>
      <w:r>
        <w:t>Appropriate visualization choices and clear scaling.</w:t>
      </w:r>
    </w:p>
    <w:p w14:paraId="1D20301F">
      <w:pPr>
        <w:pStyle w:val="23"/>
      </w:pPr>
      <w:r>
        <w:t>Meaningful insights and a clear data story.</w:t>
      </w:r>
    </w:p>
    <w:p w14:paraId="74146ADF">
      <w:pPr>
        <w:pStyle w:val="23"/>
      </w:pPr>
      <w:r>
        <w:t>Interactive filters and smooth navigation.</w:t>
      </w:r>
    </w:p>
    <w:p w14:paraId="640BC3D7">
      <w:pPr>
        <w:pStyle w:val="23"/>
      </w:pPr>
      <w:r>
        <w:t>Data cleaning and transformation.</w:t>
      </w:r>
    </w:p>
    <w:p w14:paraId="7AAE254E">
      <w:pPr>
        <w:pStyle w:val="23"/>
      </w:pPr>
      <w:r>
        <w:t>EDA progression from univariate to bivariate to multivariate analysis.</w:t>
      </w:r>
    </w:p>
    <w:p w14:paraId="7A668A35">
      <w:pPr>
        <w:pStyle w:val="23"/>
      </w:pPr>
      <w:r>
        <w:t>Business interpretation and actionable observations.</w:t>
      </w:r>
    </w:p>
    <w:p w14:paraId="215BE9BC">
      <w:pPr>
        <w:pStyle w:val="23"/>
      </w:pPr>
      <w:r>
        <w:t>Challenges, solutions, conclusion and future improvements.</w:t>
      </w:r>
    </w:p>
    <w:p w14:paraId="3AC25460">
      <w:pPr>
        <w:spacing w:before="140" w:after="60"/>
      </w:pPr>
      <w:r>
        <w:rPr>
          <w:rFonts w:ascii="Arial" w:hAnsi="Arial"/>
          <w:b/>
          <w:color w:val="70182D"/>
          <w:sz w:val="32"/>
        </w:rPr>
        <w:t>3. BUSINESS PROBLEM</w:t>
      </w:r>
    </w:p>
    <w:p w14:paraId="7BD92A85">
      <w:r>
        <w:t>The business problem is to identify customer segments with stronger credit and financial-risk signals so that management can prioritize monitoring, review payment behaviour, assess credit exposure, and focus resources on higher-risk groups.</w:t>
      </w:r>
    </w:p>
    <w:p w14:paraId="2BEDF2BE">
      <w:pPr>
        <w:spacing w:before="140" w:after="60"/>
      </w:pPr>
      <w:r>
        <w:rPr>
          <w:rFonts w:ascii="Arial" w:hAnsi="Arial"/>
          <w:b/>
          <w:color w:val="70182D"/>
          <w:sz w:val="32"/>
        </w:rPr>
        <w:t>4. DATA / ANALYTICAL CONCEPTS</w:t>
      </w:r>
    </w:p>
    <w:p w14:paraId="5BD15DD8">
      <w:pPr>
        <w:pStyle w:val="23"/>
      </w:pPr>
      <w:r>
        <w:t>Customer-level analysis using Customer_ID.</w:t>
      </w:r>
    </w:p>
    <w:p w14:paraId="09DB5B33">
      <w:pPr>
        <w:pStyle w:val="23"/>
      </w:pPr>
      <w:r>
        <w:t>Credit-risk classification using Credit_Score categories such as Good, Standard and Poor.</w:t>
      </w:r>
    </w:p>
    <w:p w14:paraId="0ECFC4F9">
      <w:pPr>
        <w:pStyle w:val="23"/>
      </w:pPr>
      <w:r>
        <w:t>Financial variables such as Annual_Income, Monthly_Inhand_Salary, Outstanding_Debt, Total_EMI_per_month and Amount_invested_monthly.</w:t>
      </w:r>
    </w:p>
    <w:p w14:paraId="2F2A2DE2">
      <w:pPr>
        <w:pStyle w:val="23"/>
      </w:pPr>
      <w:r>
        <w:t>Behavioural variables such as Delay_from_due_date, Num_Credit_Inquiries and Credit_Utilization_Ratio.</w:t>
      </w:r>
    </w:p>
    <w:p w14:paraId="3AA1E740">
      <w:pPr>
        <w:pStyle w:val="23"/>
      </w:pPr>
      <w:r>
        <w:t>Segmentation variables such as Age Group, Occupation, Payment_Behaviour and Credit_Mix.</w:t>
      </w:r>
    </w:p>
    <w:p w14:paraId="1370F836">
      <w:pPr>
        <w:pStyle w:val="23"/>
      </w:pPr>
      <w:r>
        <w:t>Repeated customer records make DISTINCTCOUNT important for unique-customer KPIs.</w:t>
      </w:r>
    </w:p>
    <w:p w14:paraId="4C268960">
      <w:pPr>
        <w:spacing w:before="140" w:after="60"/>
      </w:pPr>
      <w:r>
        <w:rPr>
          <w:rFonts w:ascii="Arial" w:hAnsi="Arial"/>
          <w:b/>
          <w:color w:val="70182D"/>
          <w:sz w:val="32"/>
        </w:rPr>
        <w:t>5. DATA PREPARATION &amp; TRANSFORMATION</w:t>
      </w:r>
    </w:p>
    <w:p w14:paraId="654B6B9E">
      <w:r>
        <w:t>The dashboard uses transformed fields such as Age Group and measures for customer-level and portfolio-level KPIs. The project brief also expects discussion of missing values, duplicates, inconsistencies, cleaning steps and data types during the presentation.</w:t>
      </w:r>
    </w:p>
    <w:p w14:paraId="11C0CF1B">
      <w:pPr>
        <w:pStyle w:val="23"/>
      </w:pPr>
      <w:r>
        <w:t>Create Age Group from Age.</w:t>
      </w:r>
    </w:p>
    <w:p w14:paraId="6D13051F">
      <w:pPr>
        <w:pStyle w:val="23"/>
      </w:pPr>
      <w:r>
        <w:t>Use DISTINCTCOUNT for unique customer KPIs.</w:t>
      </w:r>
    </w:p>
    <w:p w14:paraId="413A1CCC">
      <w:pPr>
        <w:pStyle w:val="23"/>
      </w:pPr>
      <w:r>
        <w:t>Use measures for averages and percentages.</w:t>
      </w:r>
    </w:p>
    <w:p w14:paraId="7B691732">
      <w:pPr>
        <w:pStyle w:val="23"/>
      </w:pPr>
      <w:r>
        <w:t>Use filtered measures for High Risk, Monitor and Low Risk customer counts.</w:t>
      </w:r>
    </w:p>
    <w:p w14:paraId="3FBD06F9">
      <w:pPr>
        <w:pStyle w:val="23"/>
      </w:pPr>
      <w:r>
        <w:t>Use slicers for interactive segmentation.</w:t>
      </w:r>
    </w:p>
    <w:p w14:paraId="7B4CFEAC">
      <w:pPr>
        <w:pStyle w:val="23"/>
      </w:pPr>
      <w:r>
        <w:t>Check unknown/missing categories before drawing business conclusions.</w:t>
      </w:r>
    </w:p>
    <w:p w14:paraId="416C0051">
      <w:pPr>
        <w:spacing w:before="140" w:after="60"/>
      </w:pPr>
      <w:r>
        <w:rPr>
          <w:rFonts w:ascii="Arial" w:hAnsi="Arial"/>
          <w:b/>
          <w:color w:val="70182D"/>
          <w:sz w:val="32"/>
        </w:rPr>
        <w:t>6. COMPLETE DAX MEASURES CREATED</w:t>
      </w:r>
    </w:p>
    <w:p w14:paraId="2FEA219A">
      <w:r>
        <w:rPr>
          <w:b/>
          <w:sz w:val="22"/>
        </w:rPr>
        <w:t>Total Customers</w:t>
      </w:r>
    </w:p>
    <w:p w14:paraId="2B33EB63">
      <w:pPr>
        <w:ind w:left="288"/>
      </w:pPr>
      <w:r>
        <w:rPr>
          <w:rFonts w:ascii="Consolas" w:hAnsi="Consolas"/>
          <w:sz w:val="17"/>
        </w:rPr>
        <w:t>Total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DISTINCTCOUNT(CreditData[Customer_ID])</w:t>
      </w:r>
    </w:p>
    <w:p w14:paraId="04464557">
      <w:r>
        <w:rPr>
          <w:b/>
          <w:sz w:val="22"/>
        </w:rPr>
        <w:t>High Risk Customers</w:t>
      </w:r>
    </w:p>
    <w:p w14:paraId="295D06C9">
      <w:pPr>
        <w:ind w:left="288"/>
      </w:pPr>
      <w:r>
        <w:rPr>
          <w:rFonts w:ascii="Consolas" w:hAnsi="Consolas"/>
          <w:sz w:val="17"/>
        </w:rPr>
        <w:t>High Risk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"Poor"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1960CA08">
      <w:r>
        <w:rPr>
          <w:b/>
          <w:sz w:val="22"/>
        </w:rPr>
        <w:t>High Risk %</w:t>
      </w:r>
    </w:p>
    <w:p w14:paraId="161A5241">
      <w:pPr>
        <w:ind w:left="288"/>
      </w:pPr>
      <w:r>
        <w:rPr>
          <w:rFonts w:ascii="Consolas" w:hAnsi="Consolas"/>
          <w:sz w:val="17"/>
        </w:rPr>
        <w:t>High Risk %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DIVIDE(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[High Risk Customers],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[Total Customers],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318CD21F">
      <w:r>
        <w:rPr>
          <w:b/>
          <w:sz w:val="22"/>
        </w:rPr>
        <w:t>Average Credit Utilization %</w:t>
      </w:r>
    </w:p>
    <w:p w14:paraId="07136214">
      <w:pPr>
        <w:ind w:left="288"/>
      </w:pPr>
      <w:r>
        <w:rPr>
          <w:rFonts w:ascii="Consolas" w:hAnsi="Consolas"/>
          <w:sz w:val="17"/>
        </w:rPr>
        <w:t>Average Credit Utilization %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AVERAGE(CreditData[Credit_Utilization_Ratio])</w:t>
      </w:r>
    </w:p>
    <w:p w14:paraId="6E62DAB2">
      <w:r>
        <w:rPr>
          <w:b/>
          <w:sz w:val="22"/>
        </w:rPr>
        <w:t>Average Delayed Payments</w:t>
      </w:r>
    </w:p>
    <w:p w14:paraId="3E8EA22B">
      <w:pPr>
        <w:ind w:left="288"/>
      </w:pPr>
      <w:r>
        <w:rPr>
          <w:rFonts w:ascii="Consolas" w:hAnsi="Consolas"/>
          <w:sz w:val="17"/>
        </w:rPr>
        <w:t>Average Delayed Payments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AVERAGE(CreditData[Delay_from_due_date])</w:t>
      </w:r>
    </w:p>
    <w:p w14:paraId="0B7ECE37">
      <w:r>
        <w:rPr>
          <w:b/>
          <w:sz w:val="22"/>
        </w:rPr>
        <w:t>Average Credit Inquiries</w:t>
      </w:r>
    </w:p>
    <w:p w14:paraId="473CE0DF">
      <w:pPr>
        <w:ind w:left="288"/>
      </w:pPr>
      <w:r>
        <w:rPr>
          <w:rFonts w:ascii="Consolas" w:hAnsi="Consolas"/>
          <w:sz w:val="17"/>
        </w:rPr>
        <w:t>Average Credit Inquiries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AVERAGE(CreditData[Num_Credit_Inquiries])</w:t>
      </w:r>
    </w:p>
    <w:p w14:paraId="1F039B31">
      <w:r>
        <w:rPr>
          <w:b/>
          <w:sz w:val="22"/>
        </w:rPr>
        <w:t>Average Outstanding Debt</w:t>
      </w:r>
    </w:p>
    <w:p w14:paraId="05AF7775">
      <w:pPr>
        <w:ind w:left="288"/>
      </w:pPr>
      <w:r>
        <w:rPr>
          <w:rFonts w:ascii="Consolas" w:hAnsi="Consolas"/>
          <w:sz w:val="17"/>
        </w:rPr>
        <w:t>Average Outstanding Debt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AVERAGE(CreditData[Outstanding_Debt])</w:t>
      </w:r>
    </w:p>
    <w:p w14:paraId="2A93A04D">
      <w:r>
        <w:rPr>
          <w:b/>
          <w:sz w:val="22"/>
        </w:rPr>
        <w:t>Average Bank Accounts</w:t>
      </w:r>
    </w:p>
    <w:p w14:paraId="21D876DB">
      <w:pPr>
        <w:ind w:left="288"/>
      </w:pPr>
      <w:r>
        <w:rPr>
          <w:rFonts w:ascii="Consolas" w:hAnsi="Consolas"/>
          <w:sz w:val="17"/>
        </w:rPr>
        <w:t>Average Bank Accounts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AVERAGE(CreditData[Num_Bank_Accounts])</w:t>
      </w:r>
    </w:p>
    <w:p w14:paraId="059E5C75">
      <w:r>
        <w:rPr>
          <w:b/>
          <w:sz w:val="22"/>
        </w:rPr>
        <w:t>Average Credit Cards</w:t>
      </w:r>
    </w:p>
    <w:p w14:paraId="0BE4A252">
      <w:pPr>
        <w:ind w:left="288"/>
      </w:pPr>
      <w:r>
        <w:rPr>
          <w:rFonts w:ascii="Consolas" w:hAnsi="Consolas"/>
          <w:sz w:val="17"/>
        </w:rPr>
        <w:t>Average Credit Cards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AVERAGE(CreditData[Num_Credit_Card])</w:t>
      </w:r>
    </w:p>
    <w:p w14:paraId="5D59CB47">
      <w:r>
        <w:rPr>
          <w:b/>
          <w:sz w:val="22"/>
        </w:rPr>
        <w:t>Average Loans</w:t>
      </w:r>
    </w:p>
    <w:p w14:paraId="2A339941">
      <w:pPr>
        <w:ind w:left="288"/>
      </w:pPr>
      <w:r>
        <w:rPr>
          <w:rFonts w:ascii="Consolas" w:hAnsi="Consolas"/>
          <w:sz w:val="17"/>
        </w:rPr>
        <w:t>Average Loans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AVERAGE(CreditData[Num_of_Loan])</w:t>
      </w:r>
    </w:p>
    <w:p w14:paraId="345888C9">
      <w:r>
        <w:rPr>
          <w:b/>
          <w:sz w:val="22"/>
        </w:rPr>
        <w:t>Average Annual Income</w:t>
      </w:r>
    </w:p>
    <w:p w14:paraId="1C2093F2">
      <w:pPr>
        <w:ind w:left="288"/>
      </w:pPr>
      <w:r>
        <w:rPr>
          <w:rFonts w:ascii="Consolas" w:hAnsi="Consolas"/>
          <w:sz w:val="17"/>
        </w:rPr>
        <w:t>Average Annual Income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AVERAGE(CreditData[Annual_Income])</w:t>
      </w:r>
    </w:p>
    <w:p w14:paraId="6DFB5135">
      <w:r>
        <w:rPr>
          <w:b/>
          <w:sz w:val="22"/>
        </w:rPr>
        <w:t>Average Monthly Salary</w:t>
      </w:r>
    </w:p>
    <w:p w14:paraId="0C47EF0A">
      <w:pPr>
        <w:ind w:left="288"/>
      </w:pPr>
      <w:r>
        <w:rPr>
          <w:rFonts w:ascii="Consolas" w:hAnsi="Consolas"/>
          <w:sz w:val="17"/>
        </w:rPr>
        <w:t>Average Monthly Salary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AVERAGE(CreditData[Monthly_Inhand_Salary])</w:t>
      </w:r>
    </w:p>
    <w:p w14:paraId="4EDED67B">
      <w:r>
        <w:rPr>
          <w:b/>
          <w:sz w:val="22"/>
        </w:rPr>
        <w:t>Average EMI</w:t>
      </w:r>
    </w:p>
    <w:p w14:paraId="0A420808">
      <w:pPr>
        <w:ind w:left="288"/>
      </w:pPr>
      <w:r>
        <w:rPr>
          <w:rFonts w:ascii="Consolas" w:hAnsi="Consolas"/>
          <w:sz w:val="17"/>
        </w:rPr>
        <w:t>Average EMI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AVERAGE(CreditData[Total_EMI_per_month])</w:t>
      </w:r>
    </w:p>
    <w:p w14:paraId="35213864">
      <w:r>
        <w:rPr>
          <w:b/>
          <w:sz w:val="22"/>
        </w:rPr>
        <w:t>Average Investment</w:t>
      </w:r>
    </w:p>
    <w:p w14:paraId="04E47206">
      <w:pPr>
        <w:ind w:left="288"/>
      </w:pPr>
      <w:r>
        <w:rPr>
          <w:rFonts w:ascii="Consolas" w:hAnsi="Consolas"/>
          <w:sz w:val="17"/>
        </w:rPr>
        <w:t>Average Investment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AVERAGE(CreditData[Amount_invested_monthly])</w:t>
      </w:r>
    </w:p>
    <w:p w14:paraId="72BB8C2B">
      <w:r>
        <w:rPr>
          <w:b/>
          <w:sz w:val="22"/>
        </w:rPr>
        <w:t>Customers to Monitor</w:t>
      </w:r>
    </w:p>
    <w:p w14:paraId="3305026F">
      <w:pPr>
        <w:ind w:left="288"/>
      </w:pPr>
      <w:r>
        <w:rPr>
          <w:rFonts w:ascii="Consolas" w:hAnsi="Consolas"/>
          <w:sz w:val="17"/>
        </w:rPr>
        <w:t>Customers to Monitor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"Standard"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19DA5415">
      <w:r>
        <w:rPr>
          <w:b/>
          <w:sz w:val="22"/>
        </w:rPr>
        <w:t>Low Risk Customers</w:t>
      </w:r>
    </w:p>
    <w:p w14:paraId="2C9C68E3">
      <w:pPr>
        <w:ind w:left="288"/>
      </w:pPr>
      <w:r>
        <w:rPr>
          <w:rFonts w:ascii="Consolas" w:hAnsi="Consolas"/>
          <w:sz w:val="17"/>
        </w:rPr>
        <w:t>Low Risk Customers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CALCULATE(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DISTINCTCOUNT(CreditData[Customer_ID]),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CreditData[Credit_Score] = "Good"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54181914">
      <w:r>
        <w:rPr>
          <w:b/>
          <w:sz w:val="22"/>
        </w:rPr>
        <w:t>Overall Fraud Risk Score</w:t>
      </w:r>
    </w:p>
    <w:p w14:paraId="63A36C59">
      <w:pPr>
        <w:ind w:left="288"/>
      </w:pPr>
      <w:r>
        <w:rPr>
          <w:rFonts w:ascii="Consolas" w:hAnsi="Consolas"/>
          <w:sz w:val="17"/>
        </w:rPr>
        <w:t>Overall Fraud Risk Score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ROUND(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([High Risk %] * 100) * 0.50 +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MIN([Average Delayed Payments] / 30 * 100, 100) * 0.25 +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MIN([Average Credit Inquiries] / 15 * 100, 100) * 0.25,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495C4DE2">
      <w:r>
        <w:rPr>
          <w:b/>
          <w:sz w:val="22"/>
        </w:rPr>
        <w:t>Risk Score Target</w:t>
      </w:r>
    </w:p>
    <w:p w14:paraId="49ABCCFF">
      <w:pPr>
        <w:ind w:left="288"/>
      </w:pPr>
      <w:r>
        <w:rPr>
          <w:rFonts w:ascii="Consolas" w:hAnsi="Consolas"/>
          <w:sz w:val="17"/>
        </w:rPr>
        <w:t>Risk Score Target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70</w:t>
      </w:r>
    </w:p>
    <w:p w14:paraId="475E1CF0">
      <w:r>
        <w:rPr>
          <w:b/>
          <w:sz w:val="22"/>
        </w:rPr>
        <w:t>Risk Category</w:t>
      </w:r>
    </w:p>
    <w:p w14:paraId="724AA9CA">
      <w:pPr>
        <w:ind w:left="288"/>
      </w:pPr>
      <w:r>
        <w:rPr>
          <w:rFonts w:ascii="Consolas" w:hAnsi="Consolas"/>
          <w:sz w:val="17"/>
        </w:rPr>
        <w:t>Risk Category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SWITCH(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TRUE(),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[Overall Fraud Risk Score] &gt;= 70, "HIGH RISK",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[Overall Fraud Risk Score] &gt;= 40, "MEDIUM RISK",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"LOW RISK"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227EF09E">
      <w:pPr>
        <w:spacing w:before="140" w:after="60"/>
      </w:pPr>
      <w:r>
        <w:rPr>
          <w:rFonts w:ascii="Arial" w:hAnsi="Arial"/>
          <w:b/>
          <w:color w:val="70182D"/>
          <w:sz w:val="32"/>
        </w:rPr>
        <w:t>7. CALCULATED COLUMN: AGE GROUP</w:t>
      </w:r>
    </w:p>
    <w:p w14:paraId="3F6D9136">
      <w:pPr>
        <w:ind w:left="288"/>
      </w:pPr>
      <w:r>
        <w:rPr>
          <w:rFonts w:ascii="Consolas" w:hAnsi="Consolas"/>
          <w:sz w:val="17"/>
        </w:rPr>
        <w:t>Age Group 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SWITCH(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TRUE(),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18 &amp;&amp; CreditData[Age] &lt;= 25, "18-25",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26 &amp;&amp; CreditData[Age] &lt;= 35, "26-35",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36 &amp;&amp; CreditData[Age] &lt;= 45, "36-45",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46 &amp;&amp; CreditData[Age] &lt;= 55, "46-55",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CreditData[Age] &gt;= 56, "55+",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"Unknown"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502EE8F4">
      <w:r>
        <w:t>Age Group is a calculated column because Age is a row-level attribute. It allows the dashboard to compare meaningful age bands instead of individual ages.</w:t>
      </w:r>
    </w:p>
    <w:p w14:paraId="5F767CD0">
      <w:pPr>
        <w:spacing w:before="140" w:after="60"/>
      </w:pPr>
      <w:r>
        <w:rPr>
          <w:rFonts w:ascii="Arial" w:hAnsi="Arial"/>
          <w:b/>
          <w:color w:val="70182D"/>
          <w:sz w:val="32"/>
        </w:rPr>
        <w:t>8. WHY THESE DAX FUNCTIONS WERE USED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B40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641C2D"/>
            <w:vAlign w:val="center"/>
          </w:tcPr>
          <w:p w14:paraId="5BF962ED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5522CB87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Used For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080BE7DE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Interview Explanation</w:t>
            </w:r>
          </w:p>
        </w:tc>
      </w:tr>
      <w:tr w14:paraId="6A99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CA8E7F8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DISTINCTCOUNT</w:t>
            </w:r>
          </w:p>
        </w:tc>
        <w:tc>
          <w:tcPr>
            <w:tcW w:w="3456" w:type="dxa"/>
            <w:vAlign w:val="center"/>
          </w:tcPr>
          <w:p w14:paraId="79A41712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Unique customers</w:t>
            </w:r>
          </w:p>
        </w:tc>
        <w:tc>
          <w:tcPr>
            <w:tcW w:w="3456" w:type="dxa"/>
            <w:vAlign w:val="center"/>
          </w:tcPr>
          <w:p w14:paraId="77F05690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The source contains repeated customer records, so I needed unique customer counts.</w:t>
            </w:r>
          </w:p>
        </w:tc>
      </w:tr>
      <w:tr w14:paraId="045A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1012EB4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CALCULATE</w:t>
            </w:r>
          </w:p>
        </w:tc>
        <w:tc>
          <w:tcPr>
            <w:tcW w:w="3456" w:type="dxa"/>
            <w:vAlign w:val="center"/>
          </w:tcPr>
          <w:p w14:paraId="00EAF48F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Filtered customer counts</w:t>
            </w:r>
          </w:p>
        </w:tc>
        <w:tc>
          <w:tcPr>
            <w:tcW w:w="3456" w:type="dxa"/>
            <w:vAlign w:val="center"/>
          </w:tcPr>
          <w:p w14:paraId="18ABD477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modifies filter context, for example to isolate Poor credit-score customers.</w:t>
            </w:r>
          </w:p>
        </w:tc>
      </w:tr>
      <w:tr w14:paraId="290C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E8C406F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DIVIDE</w:t>
            </w:r>
          </w:p>
        </w:tc>
        <w:tc>
          <w:tcPr>
            <w:tcW w:w="3456" w:type="dxa"/>
            <w:vAlign w:val="center"/>
          </w:tcPr>
          <w:p w14:paraId="7654EA25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Percentages</w:t>
            </w:r>
          </w:p>
        </w:tc>
        <w:tc>
          <w:tcPr>
            <w:tcW w:w="3456" w:type="dxa"/>
            <w:vAlign w:val="center"/>
          </w:tcPr>
          <w:p w14:paraId="73739775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safely calculates ratios and handles division-by-zero.</w:t>
            </w:r>
          </w:p>
        </w:tc>
      </w:tr>
      <w:tr w14:paraId="5351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9D0EC7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AVERAGE</w:t>
            </w:r>
          </w:p>
        </w:tc>
        <w:tc>
          <w:tcPr>
            <w:tcW w:w="3456" w:type="dxa"/>
            <w:vAlign w:val="center"/>
          </w:tcPr>
          <w:p w14:paraId="77D9DAC8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Financial/behavioural KPIs</w:t>
            </w:r>
          </w:p>
        </w:tc>
        <w:tc>
          <w:tcPr>
            <w:tcW w:w="3456" w:type="dxa"/>
            <w:vAlign w:val="center"/>
          </w:tcPr>
          <w:p w14:paraId="128BDBA1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represents the typical customer level rather than the total.</w:t>
            </w:r>
          </w:p>
        </w:tc>
      </w:tr>
      <w:tr w14:paraId="2BCD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1C80BE7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SWITCH(TRUE())</w:t>
            </w:r>
          </w:p>
        </w:tc>
        <w:tc>
          <w:tcPr>
            <w:tcW w:w="3456" w:type="dxa"/>
            <w:vAlign w:val="center"/>
          </w:tcPr>
          <w:p w14:paraId="0A3FCBBB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Age and risk bands</w:t>
            </w:r>
          </w:p>
        </w:tc>
        <w:tc>
          <w:tcPr>
            <w:tcW w:w="3456" w:type="dxa"/>
            <w:vAlign w:val="center"/>
          </w:tcPr>
          <w:p w14:paraId="4F7FCADB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evaluates multiple logical conditions in sequence.</w:t>
            </w:r>
          </w:p>
        </w:tc>
      </w:tr>
      <w:tr w14:paraId="320E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8397711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MIN</w:t>
            </w:r>
          </w:p>
        </w:tc>
        <w:tc>
          <w:tcPr>
            <w:tcW w:w="3456" w:type="dxa"/>
            <w:vAlign w:val="center"/>
          </w:tcPr>
          <w:p w14:paraId="1E35BB5E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Risk-score normalization</w:t>
            </w:r>
          </w:p>
        </w:tc>
        <w:tc>
          <w:tcPr>
            <w:tcW w:w="3456" w:type="dxa"/>
            <w:vAlign w:val="center"/>
          </w:tcPr>
          <w:p w14:paraId="77F93EC3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caps normalized components at 100.</w:t>
            </w:r>
          </w:p>
        </w:tc>
      </w:tr>
      <w:tr w14:paraId="762B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7545B90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ROUND</w:t>
            </w:r>
          </w:p>
        </w:tc>
        <w:tc>
          <w:tcPr>
            <w:tcW w:w="3456" w:type="dxa"/>
            <w:vAlign w:val="center"/>
          </w:tcPr>
          <w:p w14:paraId="400594F6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Executive risk score</w:t>
            </w:r>
          </w:p>
        </w:tc>
        <w:tc>
          <w:tcPr>
            <w:tcW w:w="3456" w:type="dxa"/>
            <w:vAlign w:val="center"/>
          </w:tcPr>
          <w:p w14:paraId="40C8A787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It presents the composite score as a clean executive number.</w:t>
            </w:r>
          </w:p>
        </w:tc>
      </w:tr>
    </w:tbl>
    <w:p w14:paraId="3049E567">
      <w:pPr>
        <w:spacing w:before="140" w:after="60"/>
      </w:pPr>
      <w:r>
        <w:rPr>
          <w:rFonts w:ascii="Arial" w:hAnsi="Arial"/>
          <w:b/>
          <w:color w:val="70182D"/>
          <w:sz w:val="32"/>
        </w:rPr>
        <w:t>9. PAGE 1 – FRAUD OVERVIEW</w:t>
      </w:r>
    </w:p>
    <w:p w14:paraId="487F2FD0">
      <w:pPr>
        <w:jc w:val="center"/>
      </w:pPr>
      <w:r>
        <w:drawing>
          <wp:inline distT="0" distB="0" distL="114300" distR="114300">
            <wp:extent cx="6492240" cy="4112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42DD">
      <w:r>
        <w:t>Story: First establish the overall risk landscape and identify where high-risk customers are concentrated.</w:t>
      </w:r>
    </w:p>
    <w:p w14:paraId="6734C3A9">
      <w:r>
        <w:t>KPI cards:</w:t>
      </w:r>
    </w:p>
    <w:p w14:paraId="69883CCD">
      <w:pPr>
        <w:pStyle w:val="23"/>
      </w:pPr>
      <w:r>
        <w:t>Total Customer</w:t>
      </w:r>
    </w:p>
    <w:p w14:paraId="22D664FB">
      <w:pPr>
        <w:pStyle w:val="23"/>
      </w:pPr>
      <w:r>
        <w:t>High Risk Customer</w:t>
      </w:r>
    </w:p>
    <w:p w14:paraId="33BD169E">
      <w:pPr>
        <w:pStyle w:val="23"/>
      </w:pPr>
      <w:r>
        <w:t>High Risk %</w:t>
      </w:r>
    </w:p>
    <w:p w14:paraId="6653DA78">
      <w:pPr>
        <w:pStyle w:val="23"/>
      </w:pPr>
      <w:r>
        <w:t>Average Delayed Payments</w:t>
      </w:r>
    </w:p>
    <w:p w14:paraId="3B70CA93">
      <w:pPr>
        <w:pStyle w:val="23"/>
      </w:pPr>
      <w:r>
        <w:t>Average Credit Inquiries</w:t>
      </w:r>
    </w:p>
    <w:p w14:paraId="6B2FFD56">
      <w:pPr>
        <w:pStyle w:val="23"/>
      </w:pPr>
      <w:r>
        <w:t>Average Credit Utilization</w:t>
      </w:r>
    </w:p>
    <w:p w14:paraId="427C3926">
      <w:r>
        <w:t>Charts:</w:t>
      </w:r>
    </w:p>
    <w:p w14:paraId="11B472C5">
      <w:pPr>
        <w:pStyle w:val="23"/>
      </w:pPr>
      <w:r>
        <w:t>Risk Profile Distribution by Credit Score</w:t>
      </w:r>
    </w:p>
    <w:p w14:paraId="3834A71A">
      <w:pPr>
        <w:pStyle w:val="23"/>
      </w:pPr>
      <w:r>
        <w:t>High-Risk Customers by Occupation</w:t>
      </w:r>
    </w:p>
    <w:p w14:paraId="5BC512C3">
      <w:pPr>
        <w:pStyle w:val="23"/>
      </w:pPr>
      <w:r>
        <w:t>High-Risk Customers by Age Group</w:t>
      </w:r>
    </w:p>
    <w:p w14:paraId="314C63DF">
      <w:pPr>
        <w:pStyle w:val="23"/>
      </w:pPr>
      <w:r>
        <w:t>Credit Utilization % by Credit Score</w:t>
      </w:r>
    </w:p>
    <w:p w14:paraId="14DD0773">
      <w:r>
        <w:t>Main insights:</w:t>
      </w:r>
    </w:p>
    <w:p w14:paraId="63B52E7C">
      <w:pPr>
        <w:pStyle w:val="23"/>
      </w:pPr>
      <w:r>
        <w:t>Approximately 13K unique customers are represented on the overview.</w:t>
      </w:r>
    </w:p>
    <w:p w14:paraId="2981FC98">
      <w:pPr>
        <w:pStyle w:val="23"/>
      </w:pPr>
      <w:r>
        <w:t>The dashboard shows approximately 5K high-risk customers and 41.62% High Risk.</w:t>
      </w:r>
    </w:p>
    <w:p w14:paraId="28518E28">
      <w:pPr>
        <w:pStyle w:val="23"/>
      </w:pPr>
      <w:r>
        <w:t>Risk concentration differs by occupation and age group.</w:t>
      </w:r>
    </w:p>
    <w:p w14:paraId="706A64A0">
      <w:pPr>
        <w:pStyle w:val="23"/>
      </w:pPr>
      <w:r>
        <w:t>Credit utilization is a recurring financial-risk indicator.</w:t>
      </w:r>
    </w:p>
    <w:p w14:paraId="21380E2A">
      <w:pPr>
        <w:spacing w:before="140" w:after="60"/>
      </w:pPr>
      <w:r>
        <w:rPr>
          <w:rFonts w:ascii="Arial" w:hAnsi="Arial"/>
          <w:b/>
          <w:color w:val="70182D"/>
          <w:sz w:val="32"/>
        </w:rPr>
        <w:t>10. PAGE 2 – SUSPICIOUS BEHAVIOUR ANALYSIS</w:t>
      </w:r>
    </w:p>
    <w:p w14:paraId="1902FA7A">
      <w:pPr>
        <w:jc w:val="center"/>
      </w:pPr>
      <w:r>
        <w:drawing>
          <wp:inline distT="0" distB="0" distL="114300" distR="114300">
            <wp:extent cx="6492240" cy="368935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D0A">
      <w:r>
        <w:t>Story: Move from who is at risk to how customers behave financially.</w:t>
      </w:r>
    </w:p>
    <w:p w14:paraId="45385007">
      <w:r>
        <w:t>KPI cards:</w:t>
      </w:r>
    </w:p>
    <w:p w14:paraId="5F534F2D">
      <w:pPr>
        <w:pStyle w:val="23"/>
      </w:pPr>
      <w:r>
        <w:t>Average Bank Accounts</w:t>
      </w:r>
    </w:p>
    <w:p w14:paraId="4B3BC506">
      <w:pPr>
        <w:pStyle w:val="23"/>
      </w:pPr>
      <w:r>
        <w:t>Average Credit Cards</w:t>
      </w:r>
    </w:p>
    <w:p w14:paraId="1E54A691">
      <w:pPr>
        <w:pStyle w:val="23"/>
      </w:pPr>
      <w:r>
        <w:t>Average Loans</w:t>
      </w:r>
    </w:p>
    <w:p w14:paraId="3AF6A95E">
      <w:pPr>
        <w:pStyle w:val="23"/>
      </w:pPr>
      <w:r>
        <w:t>Average Credit Inquiries</w:t>
      </w:r>
    </w:p>
    <w:p w14:paraId="43F498C3">
      <w:pPr>
        <w:pStyle w:val="23"/>
      </w:pPr>
      <w:r>
        <w:t>Average Delayed Payments</w:t>
      </w:r>
    </w:p>
    <w:p w14:paraId="3E966390">
      <w:pPr>
        <w:pStyle w:val="23"/>
      </w:pPr>
      <w:r>
        <w:t>Average Outstanding Debt</w:t>
      </w:r>
    </w:p>
    <w:p w14:paraId="4026B848">
      <w:r>
        <w:t>Charts:</w:t>
      </w:r>
    </w:p>
    <w:p w14:paraId="73EC5177">
      <w:pPr>
        <w:pStyle w:val="23"/>
      </w:pPr>
      <w:r>
        <w:t>Average Bank Accounts by Credit Score</w:t>
      </w:r>
    </w:p>
    <w:p w14:paraId="0F195916">
      <w:pPr>
        <w:pStyle w:val="23"/>
      </w:pPr>
      <w:r>
        <w:t>Average Credit Cards by Credit Score</w:t>
      </w:r>
    </w:p>
    <w:p w14:paraId="401B192D">
      <w:pPr>
        <w:pStyle w:val="23"/>
      </w:pPr>
      <w:r>
        <w:t>Average Loans by Credit Score</w:t>
      </w:r>
    </w:p>
    <w:p w14:paraId="33814534">
      <w:pPr>
        <w:pStyle w:val="23"/>
      </w:pPr>
      <w:r>
        <w:t>Payment Behaviour Analysis</w:t>
      </w:r>
    </w:p>
    <w:p w14:paraId="42C2055F">
      <w:r>
        <w:t>Main insights:</w:t>
      </w:r>
    </w:p>
    <w:p w14:paraId="0854E49F">
      <w:pPr>
        <w:pStyle w:val="23"/>
      </w:pPr>
      <w:r>
        <w:t>Financial product exposure can be compared across credit-score groups.</w:t>
      </w:r>
    </w:p>
    <w:p w14:paraId="2D983FBA">
      <w:pPr>
        <w:pStyle w:val="23"/>
      </w:pPr>
      <w:r>
        <w:t>Delayed payments and credit inquiries provide additional behavioural signals.</w:t>
      </w:r>
    </w:p>
    <w:p w14:paraId="5CF83AEA">
      <w:pPr>
        <w:pStyle w:val="23"/>
      </w:pPr>
      <w:r>
        <w:t>Payment behaviour can be filtered by Age Group, Occupation, Credit Score, Credit Mix and Payment Behaviour.</w:t>
      </w:r>
    </w:p>
    <w:p w14:paraId="563D1B9A">
      <w:pPr>
        <w:spacing w:before="140" w:after="60"/>
      </w:pPr>
      <w:r>
        <w:rPr>
          <w:rFonts w:ascii="Arial" w:hAnsi="Arial"/>
          <w:b/>
          <w:color w:val="70182D"/>
          <w:sz w:val="32"/>
        </w:rPr>
        <w:t>11. PAGE 3 – CUSTOMER FRAUD-RISK PROFILE</w:t>
      </w:r>
    </w:p>
    <w:p w14:paraId="5744571C">
      <w:pPr>
        <w:jc w:val="center"/>
      </w:pPr>
      <w:r>
        <w:drawing>
          <wp:inline distT="0" distB="0" distL="114300" distR="114300">
            <wp:extent cx="6492240" cy="367347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E02D">
      <w:r>
        <w:t>Story: Build the financial profile behind customer risk.</w:t>
      </w:r>
    </w:p>
    <w:p w14:paraId="0157DD5E">
      <w:r>
        <w:t>KPI cards:</w:t>
      </w:r>
    </w:p>
    <w:p w14:paraId="09F29AFD">
      <w:pPr>
        <w:pStyle w:val="23"/>
      </w:pPr>
      <w:r>
        <w:t>Average Annual Income</w:t>
      </w:r>
    </w:p>
    <w:p w14:paraId="6495078D">
      <w:pPr>
        <w:pStyle w:val="23"/>
      </w:pPr>
      <w:r>
        <w:t>Average Monthly Salary</w:t>
      </w:r>
    </w:p>
    <w:p w14:paraId="2EC5BA8F">
      <w:pPr>
        <w:pStyle w:val="23"/>
      </w:pPr>
      <w:r>
        <w:t>Average Outstanding Debt</w:t>
      </w:r>
    </w:p>
    <w:p w14:paraId="21FD6138">
      <w:pPr>
        <w:pStyle w:val="23"/>
      </w:pPr>
      <w:r>
        <w:t>Average EMI</w:t>
      </w:r>
    </w:p>
    <w:p w14:paraId="407F72C6">
      <w:pPr>
        <w:pStyle w:val="23"/>
      </w:pPr>
      <w:r>
        <w:t>Average Investment</w:t>
      </w:r>
    </w:p>
    <w:p w14:paraId="0C959191">
      <w:pPr>
        <w:pStyle w:val="23"/>
      </w:pPr>
      <w:r>
        <w:t>Average Credit Utilization</w:t>
      </w:r>
    </w:p>
    <w:p w14:paraId="4D1B708C">
      <w:r>
        <w:t>Charts:</w:t>
      </w:r>
    </w:p>
    <w:p w14:paraId="1910DEE9">
      <w:pPr>
        <w:pStyle w:val="23"/>
      </w:pPr>
      <w:r>
        <w:t>High Risk % by Occupation</w:t>
      </w:r>
    </w:p>
    <w:p w14:paraId="5E077BB6">
      <w:pPr>
        <w:pStyle w:val="23"/>
      </w:pPr>
      <w:r>
        <w:t>High Risk % by Age Group</w:t>
      </w:r>
    </w:p>
    <w:p w14:paraId="24765C8A">
      <w:pPr>
        <w:pStyle w:val="23"/>
      </w:pPr>
      <w:r>
        <w:t>Average Annual Income and Average Outstanding Debt by Occupation</w:t>
      </w:r>
    </w:p>
    <w:p w14:paraId="6EE407E9">
      <w:pPr>
        <w:pStyle w:val="23"/>
      </w:pPr>
      <w:r>
        <w:t>High Risk % by Payment Behaviour</w:t>
      </w:r>
    </w:p>
    <w:p w14:paraId="3E1AD98C">
      <w:r>
        <w:t>Observed age-group pattern:</w:t>
      </w:r>
    </w:p>
    <w:p w14:paraId="25026265">
      <w:pPr>
        <w:pStyle w:val="23"/>
      </w:pPr>
      <w:r>
        <w:t>Unknown ≈ 62.2%</w:t>
      </w:r>
    </w:p>
    <w:p w14:paraId="599F9828">
      <w:pPr>
        <w:pStyle w:val="23"/>
      </w:pPr>
      <w:r>
        <w:t>18–25 ≈ 44.5%</w:t>
      </w:r>
    </w:p>
    <w:p w14:paraId="72347E0D">
      <w:pPr>
        <w:pStyle w:val="23"/>
      </w:pPr>
      <w:r>
        <w:t>26–35 ≈ 44.0%</w:t>
      </w:r>
    </w:p>
    <w:p w14:paraId="2531E303">
      <w:pPr>
        <w:pStyle w:val="23"/>
      </w:pPr>
      <w:r>
        <w:t>36–45 ≈ 43.1%</w:t>
      </w:r>
    </w:p>
    <w:p w14:paraId="49CD1763">
      <w:pPr>
        <w:pStyle w:val="23"/>
      </w:pPr>
      <w:r>
        <w:t>46–55 ≈ 22.2%</w:t>
      </w:r>
    </w:p>
    <w:p w14:paraId="5B2CB806">
      <w:pPr>
        <w:pStyle w:val="23"/>
      </w:pPr>
      <w:r>
        <w:t>55+ ≈ 16.1%</w:t>
      </w:r>
    </w:p>
    <w:p w14:paraId="410AD957">
      <w:r>
        <w:t>Interpretation: the dashboard shows higher observed high-risk percentages in the younger identified age groups than in the older groups. The high Unknown percentage also signals a data-quality issue that should be investigated. This is an association in the dataset, not evidence that age causes fraud.</w:t>
      </w:r>
    </w:p>
    <w:p w14:paraId="09100B2C">
      <w:pPr>
        <w:spacing w:before="140" w:after="60"/>
      </w:pPr>
      <w:r>
        <w:rPr>
          <w:rFonts w:ascii="Arial" w:hAnsi="Arial"/>
          <w:b/>
          <w:color w:val="70182D"/>
          <w:sz w:val="32"/>
        </w:rPr>
        <w:t>12. PAGE 4 – FRAUD RISK MONITORING / EXECUTIVE VIEW</w:t>
      </w:r>
    </w:p>
    <w:p w14:paraId="5E22978A">
      <w:pPr>
        <w:jc w:val="center"/>
      </w:pPr>
      <w:r>
        <w:drawing>
          <wp:inline distT="0" distB="0" distL="114300" distR="114300">
            <wp:extent cx="6492240" cy="415353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61CE">
      <w:r>
        <w:t>Story: Convert the detailed analysis into an executive monitoring view.</w:t>
      </w:r>
    </w:p>
    <w:p w14:paraId="11354DE9">
      <w:r>
        <w:t>KPI cards:</w:t>
      </w:r>
    </w:p>
    <w:p w14:paraId="0BF6EFC5">
      <w:pPr>
        <w:pStyle w:val="23"/>
      </w:pPr>
      <w:r>
        <w:t>Overall Fraud Risk Score</w:t>
      </w:r>
    </w:p>
    <w:p w14:paraId="6F268DC8">
      <w:pPr>
        <w:pStyle w:val="23"/>
      </w:pPr>
      <w:r>
        <w:t>Risk Category</w:t>
      </w:r>
    </w:p>
    <w:p w14:paraId="39996F18">
      <w:pPr>
        <w:pStyle w:val="23"/>
      </w:pPr>
      <w:r>
        <w:t>High Risk Customers</w:t>
      </w:r>
    </w:p>
    <w:p w14:paraId="3B02EDC8">
      <w:pPr>
        <w:pStyle w:val="23"/>
      </w:pPr>
      <w:r>
        <w:t>Customers to Monitor</w:t>
      </w:r>
    </w:p>
    <w:p w14:paraId="4BE44049">
      <w:pPr>
        <w:pStyle w:val="23"/>
      </w:pPr>
      <w:r>
        <w:t>Low Risk Customers</w:t>
      </w:r>
    </w:p>
    <w:p w14:paraId="37217C39">
      <w:r>
        <w:t>Visuals:</w:t>
      </w:r>
    </w:p>
    <w:p w14:paraId="1E7F23D8">
      <w:pPr>
        <w:pStyle w:val="23"/>
      </w:pPr>
      <w:r>
        <w:t>Overall Fraud Risk Score Gauge</w:t>
      </w:r>
    </w:p>
    <w:p w14:paraId="1168991D">
      <w:pPr>
        <w:pStyle w:val="23"/>
      </w:pPr>
      <w:r>
        <w:t>Risk Score Distribution</w:t>
      </w:r>
    </w:p>
    <w:p w14:paraId="75AA7DC2">
      <w:pPr>
        <w:pStyle w:val="23"/>
      </w:pPr>
      <w:r>
        <w:t>Top Risk Drivers</w:t>
      </w:r>
    </w:p>
    <w:p w14:paraId="5E8DF5B8">
      <w:pPr>
        <w:pStyle w:val="23"/>
      </w:pPr>
      <w:r>
        <w:t>High-Risk Customers by Occupation</w:t>
      </w:r>
    </w:p>
    <w:p w14:paraId="1F7C0F13">
      <w:pPr>
        <w:pStyle w:val="23"/>
      </w:pPr>
      <w:r>
        <w:t>High-Risk Customers by Age Group</w:t>
      </w:r>
    </w:p>
    <w:p w14:paraId="54CACFC4">
      <w:pPr>
        <w:pStyle w:val="23"/>
      </w:pPr>
      <w:r>
        <w:t>Management Recommendations</w:t>
      </w:r>
    </w:p>
    <w:p w14:paraId="6963197D">
      <w:r>
        <w:t>Current executive distribution: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267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641C2D"/>
            <w:vAlign w:val="center"/>
          </w:tcPr>
          <w:p w14:paraId="5800C02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Risk Category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2A29C1B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Customers</w:t>
            </w:r>
          </w:p>
        </w:tc>
        <w:tc>
          <w:tcPr>
            <w:tcW w:w="3456" w:type="dxa"/>
            <w:shd w:val="clear" w:color="auto" w:fill="641C2D"/>
            <w:vAlign w:val="center"/>
          </w:tcPr>
          <w:p w14:paraId="5623C73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Share</w:t>
            </w:r>
          </w:p>
        </w:tc>
      </w:tr>
      <w:tr w14:paraId="2E9F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149874E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High Risk</w:t>
            </w:r>
          </w:p>
        </w:tc>
        <w:tc>
          <w:tcPr>
            <w:tcW w:w="3456" w:type="dxa"/>
            <w:vAlign w:val="center"/>
          </w:tcPr>
          <w:p w14:paraId="58E7AEAC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5,203</w:t>
            </w:r>
          </w:p>
        </w:tc>
        <w:tc>
          <w:tcPr>
            <w:tcW w:w="3456" w:type="dxa"/>
            <w:vAlign w:val="center"/>
          </w:tcPr>
          <w:p w14:paraId="18428EEC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41.62%</w:t>
            </w:r>
          </w:p>
        </w:tc>
      </w:tr>
      <w:tr w14:paraId="218D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08E1B25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Monitor</w:t>
            </w:r>
          </w:p>
        </w:tc>
        <w:tc>
          <w:tcPr>
            <w:tcW w:w="3456" w:type="dxa"/>
            <w:vAlign w:val="center"/>
          </w:tcPr>
          <w:p w14:paraId="268985D2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6,802</w:t>
            </w:r>
          </w:p>
        </w:tc>
        <w:tc>
          <w:tcPr>
            <w:tcW w:w="3456" w:type="dxa"/>
            <w:vAlign w:val="center"/>
          </w:tcPr>
          <w:p w14:paraId="529FB297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54.42%</w:t>
            </w:r>
          </w:p>
        </w:tc>
      </w:tr>
      <w:tr w14:paraId="3B0A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4368C1A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Low Risk</w:t>
            </w:r>
          </w:p>
        </w:tc>
        <w:tc>
          <w:tcPr>
            <w:tcW w:w="3456" w:type="dxa"/>
            <w:vAlign w:val="center"/>
          </w:tcPr>
          <w:p w14:paraId="7B39FC84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495</w:t>
            </w:r>
          </w:p>
        </w:tc>
        <w:tc>
          <w:tcPr>
            <w:tcW w:w="3456" w:type="dxa"/>
            <w:vAlign w:val="center"/>
          </w:tcPr>
          <w:p w14:paraId="100E21E5"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828"/>
                <w:sz w:val="18"/>
              </w:rPr>
              <w:t>3.96%</w:t>
            </w:r>
          </w:p>
        </w:tc>
      </w:tr>
    </w:tbl>
    <w:p w14:paraId="7980E027">
      <w:r>
        <w:t>The dashboard shows an overall analytical risk score around 69, close to the 70 high-risk threshold. Under the project's defined thresholds, this is Medium Risk.</w:t>
      </w:r>
    </w:p>
    <w:p w14:paraId="47B64B33">
      <w:pPr>
        <w:spacing w:before="140" w:after="60"/>
      </w:pPr>
      <w:r>
        <w:rPr>
          <w:rFonts w:ascii="Arial" w:hAnsi="Arial"/>
          <w:b/>
          <w:color w:val="70182D"/>
          <w:sz w:val="32"/>
        </w:rPr>
        <w:t>13. TOP RISK DRIVER INSIGHTS</w:t>
      </w:r>
    </w:p>
    <w:p w14:paraId="688C3A69">
      <w:pPr>
        <w:pStyle w:val="23"/>
      </w:pPr>
      <w:r>
        <w:t>Delayed payments are one of the strongest visible risk drivers.</w:t>
      </w:r>
    </w:p>
    <w:p w14:paraId="56BF9BF1">
      <w:pPr>
        <w:pStyle w:val="23"/>
      </w:pPr>
      <w:r>
        <w:t>Number of loans contributes to the overall risk-driver view.</w:t>
      </w:r>
    </w:p>
    <w:p w14:paraId="2E8740A4">
      <w:pPr>
        <w:pStyle w:val="23"/>
      </w:pPr>
      <w:r>
        <w:t>Credit utilization is a recurring exposure indicator.</w:t>
      </w:r>
    </w:p>
    <w:p w14:paraId="7B960FF0">
      <w:pPr>
        <w:pStyle w:val="23"/>
      </w:pPr>
      <w:r>
        <w:t>Number of credit cards and credit inquiries add further context to customer risk.</w:t>
      </w:r>
    </w:p>
    <w:p w14:paraId="421EE419">
      <w:pPr>
        <w:pStyle w:val="23"/>
      </w:pPr>
      <w:r>
        <w:t>Risk drivers should be interpreted together rather than as proof of fraud from one variable.</w:t>
      </w:r>
    </w:p>
    <w:p w14:paraId="3E0321C4">
      <w:pPr>
        <w:spacing w:before="140" w:after="60"/>
      </w:pPr>
      <w:r>
        <w:rPr>
          <w:rFonts w:ascii="Arial" w:hAnsi="Arial"/>
          <w:b/>
          <w:color w:val="70182D"/>
          <w:sz w:val="32"/>
        </w:rPr>
        <w:t>14. MANAGEMENT RECOMMENDATIONS</w:t>
      </w:r>
    </w:p>
    <w:p w14:paraId="269D6628">
      <w:pPr>
        <w:pStyle w:val="23"/>
      </w:pPr>
      <w:r>
        <w:t>Monitor high-risk customers with multiple simultaneous risk indicators.</w:t>
      </w:r>
    </w:p>
    <w:p w14:paraId="12A4BE2C">
      <w:pPr>
        <w:pStyle w:val="23"/>
      </w:pPr>
      <w:r>
        <w:t>Review customers with repeated delayed payments and risky spending patterns.</w:t>
      </w:r>
    </w:p>
    <w:p w14:paraId="5C365255">
      <w:pPr>
        <w:pStyle w:val="23"/>
      </w:pPr>
      <w:r>
        <w:t>Review elevated credit utilization before extending additional credit.</w:t>
      </w:r>
    </w:p>
    <w:p w14:paraId="705FEA9D">
      <w:pPr>
        <w:pStyle w:val="23"/>
      </w:pPr>
      <w:r>
        <w:t>Pay attention to customers with high outstanding debt and multiple loans.</w:t>
      </w:r>
    </w:p>
    <w:p w14:paraId="0610FE7D">
      <w:pPr>
        <w:pStyle w:val="23"/>
      </w:pPr>
      <w:r>
        <w:t>Focus verification and monitoring on high-risk occupations and age groups.</w:t>
      </w:r>
    </w:p>
    <w:p w14:paraId="52912825">
      <w:pPr>
        <w:spacing w:before="140" w:after="60"/>
      </w:pPr>
      <w:r>
        <w:rPr>
          <w:rFonts w:ascii="Arial" w:hAnsi="Arial"/>
          <w:b/>
          <w:color w:val="70182D"/>
          <w:sz w:val="32"/>
        </w:rPr>
        <w:t>15. COMPLETE BUSINESS INSIGHTS</w:t>
      </w:r>
    </w:p>
    <w:p w14:paraId="56E5021E">
      <w:pPr>
        <w:pStyle w:val="23"/>
      </w:pPr>
      <w:r>
        <w:t>41.62% of customers are classified as high risk under the dashboard definition.</w:t>
      </w:r>
    </w:p>
    <w:p w14:paraId="7B35BE8C">
      <w:pPr>
        <w:pStyle w:val="23"/>
      </w:pPr>
      <w:r>
        <w:t>The Monitor category is the largest group at 54.42%.</w:t>
      </w:r>
    </w:p>
    <w:p w14:paraId="3EBC0836">
      <w:pPr>
        <w:pStyle w:val="23"/>
      </w:pPr>
      <w:r>
        <w:t>The Low Risk group is comparatively small at 3.96%.</w:t>
      </w:r>
    </w:p>
    <w:p w14:paraId="4D35A200">
      <w:pPr>
        <w:pStyle w:val="23"/>
      </w:pPr>
      <w:r>
        <w:t>Delayed payments and credit utilization are important monitoring indicators.</w:t>
      </w:r>
    </w:p>
    <w:p w14:paraId="7A237357">
      <w:pPr>
        <w:pStyle w:val="23"/>
      </w:pPr>
      <w:r>
        <w:t>Credit inquiries add a credit-seeking behaviour signal.</w:t>
      </w:r>
    </w:p>
    <w:p w14:paraId="08D8B787">
      <w:pPr>
        <w:pStyle w:val="23"/>
      </w:pPr>
      <w:r>
        <w:t>Observed high-risk percentages vary substantially across age groups.</w:t>
      </w:r>
    </w:p>
    <w:p w14:paraId="0FD4B54A">
      <w:pPr>
        <w:pStyle w:val="23"/>
      </w:pPr>
      <w:r>
        <w:t>Observed high-risk percentages vary across occupations.</w:t>
      </w:r>
    </w:p>
    <w:p w14:paraId="3F633235">
      <w:pPr>
        <w:pStyle w:val="23"/>
      </w:pPr>
      <w:r>
        <w:t>Income, salary, debt, EMI and investment provide financial context around customer risk.</w:t>
      </w:r>
    </w:p>
    <w:p w14:paraId="7FADB3D5">
      <w:pPr>
        <w:pStyle w:val="23"/>
      </w:pPr>
      <w:r>
        <w:t>The executive score is close to the high-risk threshold, so targeted monitoring is appropriate.</w:t>
      </w:r>
    </w:p>
    <w:p w14:paraId="6F30E9A3">
      <w:pPr>
        <w:pStyle w:val="23"/>
      </w:pPr>
      <w:r>
        <w:t>The dashboard is a risk-monitoring tool, not a fraud-confirmation system.</w:t>
      </w:r>
    </w:p>
    <w:p w14:paraId="0878B4F7">
      <w:pPr>
        <w:spacing w:before="140" w:after="60"/>
      </w:pPr>
      <w:r>
        <w:rPr>
          <w:rFonts w:ascii="Arial" w:hAnsi="Arial"/>
          <w:b/>
          <w:color w:val="70182D"/>
          <w:sz w:val="32"/>
        </w:rPr>
        <w:t>16. EDA STORY: UNIVARIATE → BIVARIATE → MULTIVARIATE</w:t>
      </w:r>
    </w:p>
    <w:p w14:paraId="28A03AF8">
      <w:pPr>
        <w:pStyle w:val="23"/>
      </w:pPr>
      <w:r>
        <w:t>Univariate: understand individual variables such as Age, Income, Debt, Credit Score and Payment Behaviour.</w:t>
      </w:r>
    </w:p>
    <w:p w14:paraId="27AE70DF">
      <w:pPr>
        <w:pStyle w:val="23"/>
      </w:pPr>
      <w:r>
        <w:t>Bivariate: compare risk against Occupation, Age Group, Credit Score and Payment Behaviour.</w:t>
      </w:r>
    </w:p>
    <w:p w14:paraId="1B7435A8">
      <w:pPr>
        <w:pStyle w:val="23"/>
      </w:pPr>
      <w:r>
        <w:t>Multivariate: connect income, debt, utilization, payment behaviour, occupation and age in the risk profile.</w:t>
      </w:r>
    </w:p>
    <w:p w14:paraId="3E3C4204">
      <w:pPr>
        <w:pStyle w:val="23"/>
      </w:pPr>
      <w:r>
        <w:t>Executive synthesis: convert the strongest signals into Page 4 risk monitoring.</w:t>
      </w:r>
    </w:p>
    <w:p w14:paraId="6AEC3A42">
      <w:r>
        <w:t>This sequence follows the project brief's requirement to explain how each analytical stage helped uncover deeper insights.</w:t>
      </w:r>
    </w:p>
    <w:p w14:paraId="0D96547C">
      <w:pPr>
        <w:spacing w:before="140" w:after="60"/>
      </w:pPr>
      <w:r>
        <w:rPr>
          <w:rFonts w:ascii="Arial" w:hAnsi="Arial"/>
          <w:b/>
          <w:color w:val="70182D"/>
          <w:sz w:val="32"/>
        </w:rPr>
        <w:t>17. FILTERS &amp; NAVIGATION</w:t>
      </w:r>
    </w:p>
    <w:p w14:paraId="29EF158B">
      <w:pPr>
        <w:pStyle w:val="23"/>
      </w:pPr>
      <w:r>
        <w:t>Age Group</w:t>
      </w:r>
    </w:p>
    <w:p w14:paraId="046F12F0">
      <w:pPr>
        <w:pStyle w:val="23"/>
      </w:pPr>
      <w:r>
        <w:t>Occupation</w:t>
      </w:r>
    </w:p>
    <w:p w14:paraId="5F0DE928">
      <w:pPr>
        <w:pStyle w:val="23"/>
      </w:pPr>
      <w:r>
        <w:t>Credit Score</w:t>
      </w:r>
    </w:p>
    <w:p w14:paraId="2F2069F2">
      <w:pPr>
        <w:pStyle w:val="23"/>
      </w:pPr>
      <w:r>
        <w:t>Payment Behaviour</w:t>
      </w:r>
    </w:p>
    <w:p w14:paraId="01580555">
      <w:pPr>
        <w:pStyle w:val="23"/>
      </w:pPr>
      <w:r>
        <w:t>Credit Mix</w:t>
      </w:r>
    </w:p>
    <w:p w14:paraId="2A77634A">
      <w:pPr>
        <w:pStyle w:val="23"/>
      </w:pPr>
      <w:r>
        <w:t>Page Navigator for Fraud Overview, Suspicious Behaviour, Customer Fraud-Risk Profile and Fraud Risk Monitoring.</w:t>
      </w:r>
    </w:p>
    <w:p w14:paraId="7979CCE6">
      <w:pPr>
        <w:pStyle w:val="23"/>
      </w:pPr>
      <w:r>
        <w:t>In Power BI Desktop editing mode, Ctrl + Click a navigator button to test navigation.</w:t>
      </w:r>
    </w:p>
    <w:p w14:paraId="3A5376D6">
      <w:pPr>
        <w:spacing w:before="140" w:after="60"/>
      </w:pPr>
      <w:r>
        <w:rPr>
          <w:rFonts w:ascii="Arial" w:hAnsi="Arial"/>
          <w:b/>
          <w:color w:val="70182D"/>
          <w:sz w:val="32"/>
        </w:rPr>
        <w:t>18. PRESENTATION SCRIPT</w:t>
      </w:r>
    </w:p>
    <w:p w14:paraId="5627D924">
      <w:r>
        <w:rPr>
          <w:b/>
        </w:rPr>
        <w:t xml:space="preserve">Opening: </w:t>
      </w:r>
      <w:r>
        <w:t>This is a banking customer risk-analysis project built in Power BI. The objective is to identify customer segments with stronger financial and behavioural risk signals and provide management with an interactive monitoring dashboard.</w:t>
      </w:r>
    </w:p>
    <w:p w14:paraId="3B4A2E8B">
      <w:r>
        <w:rPr>
          <w:b/>
        </w:rPr>
        <w:t xml:space="preserve">Problem: </w:t>
      </w:r>
      <w:r>
        <w:t>The main business question is where risk is concentrated, what behaviours are associated with the risk, and which customer segments should receive closer monitoring.</w:t>
      </w:r>
    </w:p>
    <w:p w14:paraId="1CE01D89">
      <w:r>
        <w:rPr>
          <w:b/>
        </w:rPr>
        <w:t xml:space="preserve">Page 1: </w:t>
      </w:r>
      <w:r>
        <w:t>Page 1 establishes the risk landscape. I use unique customer counts, high-risk counts and percentages, then analyze occupation, age group and credit utilization.</w:t>
      </w:r>
    </w:p>
    <w:p w14:paraId="6A32CA87">
      <w:r>
        <w:rPr>
          <w:b/>
        </w:rPr>
        <w:t xml:space="preserve">Page 2: </w:t>
      </w:r>
      <w:r>
        <w:t>Page 2 investigates suspicious financial behaviour by comparing bank accounts, credit cards, loans and payment behaviour across credit-score groups.</w:t>
      </w:r>
    </w:p>
    <w:p w14:paraId="2E77A291">
      <w:r>
        <w:rPr>
          <w:b/>
        </w:rPr>
        <w:t xml:space="preserve">Page 3: </w:t>
      </w:r>
      <w:r>
        <w:t>Page 3 builds a deeper customer profile using income, salary, debt, EMI, investment and credit utilization, then connects those variables with occupation, age and payment behaviour.</w:t>
      </w:r>
    </w:p>
    <w:p w14:paraId="4C0D1412">
      <w:r>
        <w:rPr>
          <w:b/>
        </w:rPr>
        <w:t xml:space="preserve">Page 4: </w:t>
      </w:r>
      <w:r>
        <w:t>Page 4 is the executive monitoring view. It summarizes the analytical risk score, risk category, customer distribution, top risk drivers and recommended management actions.</w:t>
      </w:r>
    </w:p>
    <w:p w14:paraId="6E28CD00">
      <w:r>
        <w:rPr>
          <w:b/>
        </w:rPr>
        <w:t xml:space="preserve">Conclusion: </w:t>
      </w:r>
      <w:r>
        <w:t>The analysis indicates a substantial high-risk and monitor population. Delayed payments, utilization and credit-seeking behaviour are important indicators, while age and occupation show different observed risk concentrations. The dashboard therefore supports targeted monitoring rather than a one-size-fits-all approach.</w:t>
      </w:r>
    </w:p>
    <w:p w14:paraId="7BF1172A">
      <w:pPr>
        <w:spacing w:before="140" w:after="60"/>
      </w:pPr>
      <w:r>
        <w:rPr>
          <w:rFonts w:ascii="Arial" w:hAnsi="Arial"/>
          <w:b/>
          <w:color w:val="70182D"/>
          <w:sz w:val="32"/>
        </w:rPr>
        <w:t>19. CHALLENGES &amp; HOW THEY WERE HANDLED</w:t>
      </w:r>
    </w:p>
    <w:p w14:paraId="575F320D">
      <w:pPr>
        <w:pStyle w:val="23"/>
      </w:pPr>
      <w:r>
        <w:t>Repeated customer records: handled with DISTINCTCOUNT for unique-customer KPIs.</w:t>
      </w:r>
    </w:p>
    <w:p w14:paraId="58CB0401">
      <w:pPr>
        <w:pStyle w:val="23"/>
      </w:pPr>
      <w:r>
        <w:t>Single-value Age error: solved by creating Age Group as a calculated column instead of incorrectly using raw Age in a measure.</w:t>
      </w:r>
    </w:p>
    <w:p w14:paraId="5ACE11CC">
      <w:pPr>
        <w:pStyle w:val="23"/>
      </w:pPr>
      <w:r>
        <w:t>Risk percentages: handled with DIVIDE and filtered measures.</w:t>
      </w:r>
    </w:p>
    <w:p w14:paraId="486C82F8">
      <w:pPr>
        <w:pStyle w:val="23"/>
      </w:pPr>
      <w:r>
        <w:t>Dashboard repetition: Page 2 was kept to four main charts to avoid duplicating the same analysis.</w:t>
      </w:r>
    </w:p>
    <w:p w14:paraId="685F78B8">
      <w:pPr>
        <w:pStyle w:val="23"/>
      </w:pPr>
      <w:r>
        <w:t>Navigation: Page Navigator was added for all four pages.</w:t>
      </w:r>
    </w:p>
    <w:p w14:paraId="69790087">
      <w:pPr>
        <w:pStyle w:val="23"/>
      </w:pPr>
      <w:r>
        <w:t>Executive gauge target: a target of 70 was defined for the custom risk-score scale.</w:t>
      </w:r>
    </w:p>
    <w:p w14:paraId="49170550">
      <w:pPr>
        <w:pStyle w:val="23"/>
      </w:pPr>
      <w:r>
        <w:t>Unknown age category: retained as an explicit category so the data-quality signal remains visible.</w:t>
      </w:r>
    </w:p>
    <w:p w14:paraId="48087002">
      <w:pPr>
        <w:spacing w:before="140" w:after="60"/>
      </w:pPr>
      <w:r>
        <w:rPr>
          <w:rFonts w:ascii="Arial" w:hAnsi="Arial"/>
          <w:b/>
          <w:color w:val="70182D"/>
          <w:sz w:val="32"/>
        </w:rPr>
        <w:t>20. INTERVIEW QUESTIONS &amp; SHORT ANSWERS</w:t>
      </w:r>
    </w:p>
    <w:p w14:paraId="1403E8A2">
      <w:r>
        <w:rPr>
          <w:b/>
        </w:rPr>
        <w:t>Why did you use DISTINCTCOUNT?</w:t>
      </w:r>
    </w:p>
    <w:p w14:paraId="676EAF08">
      <w:r>
        <w:t>Because the same customer can appear in multiple records, so COUNT would overstate unique customers.</w:t>
      </w:r>
    </w:p>
    <w:p w14:paraId="3CE4FBD7">
      <w:r>
        <w:rPr>
          <w:b/>
        </w:rPr>
        <w:t>Why did you use CALCULATE?</w:t>
      </w:r>
    </w:p>
    <w:p w14:paraId="4F15FDD5">
      <w:r>
        <w:t>To modify filter context and calculate customer counts for specific risk categories.</w:t>
      </w:r>
    </w:p>
    <w:p w14:paraId="030069AF">
      <w:r>
        <w:rPr>
          <w:b/>
        </w:rPr>
        <w:t>Why use DIVIDE?</w:t>
      </w:r>
    </w:p>
    <w:p w14:paraId="1F777C71">
      <w:r>
        <w:t>It safely handles division-by-zero when calculating percentages.</w:t>
      </w:r>
    </w:p>
    <w:p w14:paraId="1A93F8ED">
      <w:r>
        <w:rPr>
          <w:b/>
        </w:rPr>
        <w:t>Why use AVERAGE?</w:t>
      </w:r>
    </w:p>
    <w:p w14:paraId="432DE0BD">
      <w:r>
        <w:t>To show the typical customer level for financial and behavioural measures.</w:t>
      </w:r>
    </w:p>
    <w:p w14:paraId="1AD53FD8">
      <w:r>
        <w:rPr>
          <w:b/>
        </w:rPr>
        <w:t>Why create Age Group?</w:t>
      </w:r>
    </w:p>
    <w:p w14:paraId="11757B81">
      <w:r>
        <w:t>To make age analysis easier to interpret and visualize.</w:t>
      </w:r>
    </w:p>
    <w:p w14:paraId="7304C413">
      <w:r>
        <w:rPr>
          <w:b/>
        </w:rPr>
        <w:t>Why these charts?</w:t>
      </w:r>
    </w:p>
    <w:p w14:paraId="31676B37">
      <w:r>
        <w:t>They directly answer the business questions and progress from distribution to comparison and deeper profiling.</w:t>
      </w:r>
    </w:p>
    <w:p w14:paraId="26983588">
      <w:r>
        <w:rPr>
          <w:b/>
        </w:rPr>
        <w:t>What is the most actionable insight?</w:t>
      </w:r>
    </w:p>
    <w:p w14:paraId="217E843F">
      <w:r>
        <w:t>A large Monitor and High Risk population means risk-based monitoring should be prioritized, with attention to delayed payments and credit exposure.</w:t>
      </w:r>
    </w:p>
    <w:p w14:paraId="243B5301">
      <w:r>
        <w:rPr>
          <w:b/>
        </w:rPr>
        <w:t>Is the risk score official fraud probability?</w:t>
      </w:r>
    </w:p>
    <w:p w14:paraId="1FC2A4CC">
      <w:r>
        <w:t>No. It is a custom analytical index created for this project.</w:t>
      </w:r>
    </w:p>
    <w:p w14:paraId="0736E576">
      <w:r>
        <w:rPr>
          <w:b/>
        </w:rPr>
        <w:t>What would you do next?</w:t>
      </w:r>
    </w:p>
    <w:p w14:paraId="4C297A90">
      <w:r>
        <w:t>Add predictive modelling, investigate missing/unknown data, validate risk drivers, and build more advanced monitoring or alerting.</w:t>
      </w:r>
    </w:p>
    <w:p w14:paraId="1A0FC556">
      <w:pPr>
        <w:spacing w:before="140" w:after="60"/>
      </w:pPr>
      <w:r>
        <w:rPr>
          <w:rFonts w:ascii="Arial" w:hAnsi="Arial"/>
          <w:b/>
          <w:color w:val="70182D"/>
          <w:sz w:val="32"/>
        </w:rPr>
        <w:t>21. CONCLUSION &amp; FUTURE IMPROVEMENTS</w:t>
      </w:r>
    </w:p>
    <w:p w14:paraId="55D06477">
      <w:r>
        <w:t>The completed dashboard creates a logical four-page story: identify the risk landscape, investigate behaviour, profile customers, and monitor risk at executive level.</w:t>
      </w:r>
    </w:p>
    <w:p w14:paraId="605FC09D">
      <w:pPr>
        <w:pStyle w:val="23"/>
      </w:pPr>
      <w:r>
        <w:t>Future improvement: predictive modelling for probability of high-risk classification.</w:t>
      </w:r>
    </w:p>
    <w:p w14:paraId="1ACEE64C">
      <w:pPr>
        <w:pStyle w:val="23"/>
      </w:pPr>
      <w:r>
        <w:t>Future improvement: customer-level risk scoring with a clearly defined latest-period rule.</w:t>
      </w:r>
    </w:p>
    <w:p w14:paraId="14A29856">
      <w:pPr>
        <w:pStyle w:val="23"/>
      </w:pPr>
      <w:r>
        <w:t>Future improvement: deeper missing-data and anomaly analysis.</w:t>
      </w:r>
    </w:p>
    <w:p w14:paraId="1F86DB84">
      <w:pPr>
        <w:pStyle w:val="23"/>
      </w:pPr>
      <w:r>
        <w:t>Future improvement: automated alerts for significant risk changes.</w:t>
      </w:r>
    </w:p>
    <w:p w14:paraId="3A34C2CA">
      <w:pPr>
        <w:pStyle w:val="23"/>
      </w:pPr>
      <w:r>
        <w:t>Future improvement: trend analysis over time.</w:t>
      </w:r>
    </w:p>
    <w:p w14:paraId="34D5EE03">
      <w:pPr>
        <w:pStyle w:val="23"/>
      </w:pPr>
      <w:r>
        <w:t>Future improvement: validate the custom risk score against a labelled fraud outcome if such a label becomes available.</w:t>
      </w:r>
    </w:p>
    <w:p w14:paraId="0CE58017">
      <w:pPr>
        <w:spacing w:before="140" w:after="60"/>
      </w:pPr>
      <w:r>
        <w:rPr>
          <w:rFonts w:ascii="Arial" w:hAnsi="Arial"/>
          <w:b/>
          <w:color w:val="70182D"/>
          <w:sz w:val="32"/>
        </w:rPr>
        <w:t>22. FINAL ONE-MINUTE SUMMARY</w:t>
      </w:r>
    </w:p>
    <w:p w14:paraId="09B62E01">
      <w:r>
        <w:t>“My Paisa Bazaar Banking Fraud Analysis project uses Power BI and DAX to analyze customer credit and financial behaviour. I first identified the overall risk population, then investigated financial and payment behaviour, followed by a deeper customer profile using income, debt, EMI, investment, occupation and age. Finally, I created an executive risk-monitoring page with a custom analytical risk score, risk distribution, risk drivers and management recommendations. The dashboard shows 41.62% high-risk customers and 54.42% in the monitor category. The key message is that risk should be prioritized using multiple financial and behavioural indicators rather than a single variable.”</w:t>
      </w:r>
    </w:p>
    <w:p w14:paraId="48B5A579">
      <w:pPr>
        <w:spacing w:before="140" w:after="60"/>
      </w:pPr>
      <w:r>
        <w:rPr>
          <w:rFonts w:ascii="Arial" w:hAnsi="Arial"/>
          <w:b/>
          <w:color w:val="70182D"/>
          <w:sz w:val="32"/>
        </w:rPr>
        <w:t>23. SOURCE / PROJECT-BRIEF ALIGNMENT</w:t>
      </w:r>
    </w:p>
    <w:p w14:paraId="7161DFB3">
      <w:r>
        <w:t>The supplied project brief requires visual appeal, appropriate visualization, meaningful insights, interactivity, data preparation, a clear EDA sequence, key visualization explanations, business interpretation, challenges, conclusion and future improvements. This consolidated document organizes the completed dashboard work around those requested sections.</w:t>
      </w:r>
    </w:p>
    <w:p w14:paraId="6AF67BCB">
      <w:r>
        <w:br w:type="page"/>
      </w:r>
    </w:p>
    <w:p w14:paraId="15DDD555">
      <w:r>
        <w:rPr>
          <w:b/>
          <w:sz w:val="20"/>
        </w:rPr>
        <w:t>SCREENSHOT REFERENCE</w:t>
      </w:r>
    </w:p>
    <w:p w14:paraId="17F75398">
      <w:r>
        <w:t>Screenshot 1: FRAUD OVERVIEW</w:t>
      </w:r>
    </w:p>
    <w:p w14:paraId="5315B293">
      <w:r>
        <w:t>Screenshot 2: SUSPICIOUS BEHAVIOUR ANALYSIS</w:t>
      </w:r>
    </w:p>
    <w:p w14:paraId="31B44047">
      <w:r>
        <w:t>Screenshot 3: CUSTOMER FRAUD-RISK PROFILE</w:t>
      </w:r>
    </w:p>
    <w:p w14:paraId="39AED4CF">
      <w:r>
        <w:t>Screenshot 4: FRAUD RISK MO</w:t>
      </w:r>
      <w:bookmarkStart w:id="0" w:name="_GoBack"/>
      <w:bookmarkEnd w:id="0"/>
      <w:r>
        <w:t>NITORING / EXECUTIVE VIEW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C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2227</Words>
  <Characters>14239</Characters>
  <Lines>0</Lines>
  <Paragraphs>0</Paragraphs>
  <TotalTime>6</TotalTime>
  <ScaleCrop>false</ScaleCrop>
  <LinksUpToDate>false</LinksUpToDate>
  <CharactersWithSpaces>16227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Ammu Galaxy</cp:lastModifiedBy>
  <dcterms:modified xsi:type="dcterms:W3CDTF">2026-09-04T10:12:02Z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eyJoZGlkIjoiZjYxNmJiZmEyODZiNTFhYzgyOTIzZDA3NWEwZjYwZWQiLCJ1c2VySWQiOiI1Njc1MTU0ODQ4NjMifQ==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51CFDFA0EE56426AA9A42FC2671D1DBC_13</vt:lpwstr>
  </property>
</Properties>
</file>